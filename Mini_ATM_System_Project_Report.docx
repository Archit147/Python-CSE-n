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585D5">
      <w:pPr>
        <w:pStyle w:val="36"/>
        <w:jc w:val="center"/>
      </w:pPr>
      <w:r>
        <w:t>Manav Rachna International Institute of Research and Studies</w:t>
      </w:r>
    </w:p>
    <w:p w14:paraId="36D37644">
      <w:pPr>
        <w:pStyle w:val="34"/>
        <w:jc w:val="center"/>
      </w:pPr>
      <w:r>
        <w:t>Department of Computer Science and Engineering</w:t>
      </w:r>
    </w:p>
    <w:p w14:paraId="3932AA47">
      <w:pPr>
        <w:pStyle w:val="34"/>
        <w:jc w:val="center"/>
      </w:pPr>
      <w:r>
        <w:t>BTech CSE</w:t>
      </w:r>
    </w:p>
    <w:p w14:paraId="32838835"/>
    <w:p w14:paraId="786E6629">
      <w:pPr>
        <w:pStyle w:val="36"/>
        <w:jc w:val="center"/>
      </w:pPr>
      <w:r>
        <w:rPr>
          <w:rFonts w:hint="default"/>
          <w:lang w:val="en-US"/>
        </w:rPr>
        <w:t>Mini ATM</w:t>
      </w:r>
      <w:r>
        <w:t xml:space="preserve"> System Project Report</w:t>
      </w:r>
    </w:p>
    <w:p w14:paraId="0D1B85C2">
      <w:pPr>
        <w:jc w:val="center"/>
        <w:rPr>
          <w:rFonts w:hint="default"/>
          <w:lang w:val="en-US"/>
        </w:rPr>
      </w:pPr>
    </w:p>
    <w:p w14:paraId="02078C5E">
      <w:pPr>
        <w:jc w:val="center"/>
        <w:rPr>
          <w:rFonts w:hint="default"/>
          <w:lang w:val="en-US"/>
        </w:rPr>
      </w:pPr>
    </w:p>
    <w:p w14:paraId="4F9A27F6">
      <w:pPr>
        <w:jc w:val="center"/>
        <w:rPr>
          <w:rFonts w:hint="default"/>
          <w:lang w:val="en-US"/>
        </w:rPr>
      </w:pPr>
    </w:p>
    <w:p w14:paraId="18376AA2">
      <w:pPr>
        <w:jc w:val="center"/>
      </w:pPr>
    </w:p>
    <w:p w14:paraId="505D7F2F">
      <w:pPr>
        <w:jc w:val="center"/>
      </w:pPr>
      <w:r>
        <w:t xml:space="preserve">Group Members: </w:t>
      </w:r>
    </w:p>
    <w:p w14:paraId="64DA3CA4">
      <w:pPr>
        <w:jc w:val="center"/>
      </w:pPr>
      <w:r>
        <w:t>Archit Vashisth</w:t>
      </w:r>
      <w:r>
        <w:rPr>
          <w:rFonts w:hint="default"/>
          <w:lang w:val="en-US"/>
        </w:rPr>
        <w:t>(1/24/SET/BCS/030)</w:t>
      </w:r>
      <w:r>
        <w:t xml:space="preserve"> </w:t>
      </w:r>
    </w:p>
    <w:p w14:paraId="7CFF0657">
      <w:pPr>
        <w:jc w:val="center"/>
        <w:rPr>
          <w:rFonts w:hint="default"/>
          <w:lang w:val="en-US"/>
        </w:rPr>
      </w:pPr>
      <w:r>
        <w:t>Anant Pathak</w:t>
      </w:r>
      <w:r>
        <w:rPr>
          <w:rFonts w:hint="default"/>
          <w:lang w:val="en-US"/>
        </w:rPr>
        <w:t>(1/24/SET/BCS/031)</w:t>
      </w:r>
    </w:p>
    <w:p w14:paraId="0050C706">
      <w:pPr>
        <w:jc w:val="center"/>
      </w:pPr>
    </w:p>
    <w:p w14:paraId="5F72F046">
      <w:r>
        <w:br w:type="page"/>
      </w:r>
    </w:p>
    <w:p w14:paraId="3C56342D">
      <w:pPr>
        <w:pStyle w:val="2"/>
      </w:pPr>
      <w:bookmarkStart w:id="0" w:name="_GoBack"/>
      <w:bookmarkEnd w:id="0"/>
      <w:r>
        <w:t>Objective</w:t>
      </w:r>
    </w:p>
    <w:p w14:paraId="31C3EE98">
      <w:r>
        <w:t>The objective of this project is to develop a simple yet functional Mini ATM System using Python programming language. The project aims to simulate basic ATM operations like balance inquiry, withdrawal, deposit, PIN change, and mini statement display. It demonstrates the concept of file handling, functions, and basic object-oriented programming principles.</w:t>
      </w:r>
    </w:p>
    <w:p w14:paraId="162C0FCB">
      <w:pPr>
        <w:pStyle w:val="2"/>
      </w:pPr>
      <w:r>
        <w:t>Introduction</w:t>
      </w:r>
    </w:p>
    <w:p w14:paraId="7BBBAFC5">
      <w:r>
        <w:t>The Mini ATM System Project is designed to mimic the basic operations of a real-world Automated Teller Machine (ATM). This Python-based project provides users an interactive interface through which they can perform transactions such as checking balance, withdrawing cash, depositing funds, and viewing mini statements. The project uses simple file handling to store and retrieve data such as user balance, transaction history, and PIN.</w:t>
      </w:r>
    </w:p>
    <w:p w14:paraId="53FF51D6">
      <w:pPr>
        <w:pStyle w:val="2"/>
      </w:pPr>
      <w:r>
        <w:t>Features</w:t>
      </w:r>
    </w:p>
    <w:p w14:paraId="27274ECB">
      <w:r>
        <w:t>1. Balance Inquiry – Displays the current available balance.</w:t>
      </w:r>
      <w:r>
        <w:br w:type="textWrapping"/>
      </w:r>
      <w:r>
        <w:t>2. Cash Deposit – Allows the user to deposit money into their account.</w:t>
      </w:r>
      <w:r>
        <w:br w:type="textWrapping"/>
      </w:r>
      <w:r>
        <w:t>3. Cash Withdrawal – Enables withdrawal of available balance with safety checks.</w:t>
      </w:r>
      <w:r>
        <w:br w:type="textWrapping"/>
      </w:r>
      <w:r>
        <w:t>4. Mini Statement – Displays recent transactions along with date and time.</w:t>
      </w:r>
      <w:r>
        <w:br w:type="textWrapping"/>
      </w:r>
      <w:r>
        <w:t>5. PIN Change – Securely updates the user's ATM PIN.</w:t>
      </w:r>
      <w:r>
        <w:br w:type="textWrapping"/>
      </w:r>
      <w:r>
        <w:t>6. Account Details – Displays account holder’s details.</w:t>
      </w:r>
      <w:r>
        <w:br w:type="textWrapping"/>
      </w:r>
      <w:r>
        <w:t>7. Exit Option – Closes the program safely.</w:t>
      </w:r>
    </w:p>
    <w:p w14:paraId="635DB896">
      <w:pPr>
        <w:pStyle w:val="2"/>
      </w:pPr>
      <w:r>
        <w:t>Flowchart</w:t>
      </w:r>
    </w:p>
    <w:p w14:paraId="538804F1">
      <w:r>
        <w:t>Below is the logical flow of the Mini ATM System:</w:t>
      </w:r>
      <w:r>
        <w:br w:type="textWrapping"/>
      </w:r>
      <w:r>
        <w:t>1. Start</w:t>
      </w:r>
      <w:r>
        <w:br w:type="textWrapping"/>
      </w:r>
      <w:r>
        <w:t>2. Authenticate user by verifying PIN</w:t>
      </w:r>
      <w:r>
        <w:br w:type="textWrapping"/>
      </w:r>
      <w:r>
        <w:t>3. Display main menu with transaction options</w:t>
      </w:r>
      <w:r>
        <w:br w:type="textWrapping"/>
      </w:r>
      <w:r>
        <w:t>4. Perform selected operation (Balance Inquiry / Withdraw / Deposit / etc.)</w:t>
      </w:r>
      <w:r>
        <w:br w:type="textWrapping"/>
      </w:r>
      <w:r>
        <w:t>5. Update balance file and transaction history</w:t>
      </w:r>
      <w:r>
        <w:br w:type="textWrapping"/>
      </w:r>
      <w:r>
        <w:t>6. Ask user if they want to perform another transaction</w:t>
      </w:r>
      <w:r>
        <w:br w:type="textWrapping"/>
      </w:r>
      <w:r>
        <w:t>7. Exit</w:t>
      </w:r>
      <w:r>
        <w:br w:type="textWrapping"/>
      </w:r>
    </w:p>
    <w:p w14:paraId="6DE787EB">
      <w:pPr>
        <w:pStyle w:val="2"/>
      </w:pPr>
      <w:r>
        <w:t>Code Explanation</w:t>
      </w:r>
    </w:p>
    <w:p w14:paraId="5C3DBACF">
      <w:r>
        <w:t>The code for the Mini ATM System is written in Python and utilizes the os module for file handling. The program checks if balance and PIN files exist; if not, it initializes them. Functions are used for modularity, such as initialize_balance(), get_balance(), update_balance(), deposit(), withdraw(), and change_pin(). Each feature corresponds to a specific function ensuring code readability and maintainability.</w:t>
      </w:r>
      <w:r>
        <w:br w:type="textWrapping"/>
      </w:r>
      <w:r>
        <w:br w:type="textWrapping"/>
      </w:r>
      <w:r>
        <w:t>The main program logic displays a menu-driven interface where the user selects an option by entering the corresponding number. After executing the operation, the program either loops back to the menu or exits based on user choice.</w:t>
      </w:r>
    </w:p>
    <w:p w14:paraId="612C7382">
      <w:pPr>
        <w:pStyle w:val="2"/>
      </w:pPr>
      <w:r>
        <w:t>Outputs (Simulated)</w:t>
      </w:r>
    </w:p>
    <w:p w14:paraId="255DF5D0">
      <w:r>
        <w:br w:type="textWrapping"/>
      </w:r>
      <w:r>
        <w:br w:type="textWrapping"/>
      </w:r>
      <w:r>
        <w:t>Welcome to Mini ATM System</w:t>
      </w:r>
      <w:r>
        <w:br w:type="textWrapping"/>
      </w:r>
      <w:r>
        <w:t>Enter your 4-digit PIN: 0000</w:t>
      </w:r>
      <w:r>
        <w:br w:type="textWrapping"/>
      </w:r>
      <w:r>
        <w:br w:type="textWrapping"/>
      </w:r>
      <w:r>
        <w:t>---- Main Menu ----</w:t>
      </w:r>
      <w:r>
        <w:br w:type="textWrapping"/>
      </w:r>
      <w:r>
        <w:t>1. Balance Inquiry</w:t>
      </w:r>
      <w:r>
        <w:br w:type="textWrapping"/>
      </w:r>
      <w:r>
        <w:t>2. Cash Deposit</w:t>
      </w:r>
      <w:r>
        <w:br w:type="textWrapping"/>
      </w:r>
      <w:r>
        <w:t>3. Cash Withdrawal</w:t>
      </w:r>
      <w:r>
        <w:br w:type="textWrapping"/>
      </w:r>
      <w:r>
        <w:t>4. Mini Statement</w:t>
      </w:r>
      <w:r>
        <w:br w:type="textWrapping"/>
      </w:r>
      <w:r>
        <w:t>5. PIN Change</w:t>
      </w:r>
      <w:r>
        <w:br w:type="textWrapping"/>
      </w:r>
      <w:r>
        <w:t>6. Exit</w:t>
      </w:r>
      <w:r>
        <w:br w:type="textWrapping"/>
      </w:r>
      <w:r>
        <w:br w:type="textWrapping"/>
      </w:r>
      <w:r>
        <w:t>User selects: 1</w:t>
      </w:r>
      <w:r>
        <w:br w:type="textWrapping"/>
      </w:r>
      <w:r>
        <w:t>Current Balance: ₹5000.00</w:t>
      </w:r>
      <w:r>
        <w:br w:type="textWrapping"/>
      </w:r>
      <w:r>
        <w:br w:type="textWrapping"/>
      </w:r>
      <w:r>
        <w:t>User selects: 2</w:t>
      </w:r>
      <w:r>
        <w:br w:type="textWrapping"/>
      </w:r>
      <w:r>
        <w:t>Enter amount to deposit: ₹1000</w:t>
      </w:r>
      <w:r>
        <w:br w:type="textWrapping"/>
      </w:r>
      <w:r>
        <w:t>Deposit successful! New Balance: ₹6000.00</w:t>
      </w:r>
      <w:r>
        <w:br w:type="textWrapping"/>
      </w:r>
      <w:r>
        <w:br w:type="textWrapping"/>
      </w:r>
      <w:r>
        <w:t>User selects: 3</w:t>
      </w:r>
      <w:r>
        <w:br w:type="textWrapping"/>
      </w:r>
      <w:r>
        <w:t>Enter amount to withdraw: ₹2000</w:t>
      </w:r>
      <w:r>
        <w:br w:type="textWrapping"/>
      </w:r>
      <w:r>
        <w:t>Withdrawal successful! New Balance: ₹4000.00</w:t>
      </w:r>
      <w:r>
        <w:br w:type="textWrapping"/>
      </w:r>
    </w:p>
    <w:p w14:paraId="29E4B828">
      <w:pPr>
        <w:pStyle w:val="2"/>
      </w:pPr>
      <w:r>
        <w:t>Conclusion / Learning Outcome</w:t>
      </w:r>
    </w:p>
    <w:p w14:paraId="1F74461D">
      <w:r>
        <w:t>This Mini ATM System Project successfully demonstrates the basic principles of banking operations through Python programming. It reinforces key programming concepts such as functions, conditional statements, loops, and file handling. The project also provides practical exposure to real-world problem-solving and helps students understand how data persistence works in applications.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DA3C0FC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Office_12.1.23143.23143_F1E327BC-269C-435d-A152-05C5408002CA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2013-12-24T04:45:00Z</dcterms:created>
  <dc:creator>python-docx</dc:creator>
  <dc:description>generated by python-docx</dc:description>
  <cp:lastModifiedBy>ARCHIT VASHISTH</cp:lastModifiedBy>
  <dcterms:modified xsi:type="dcterms:W3CDTF">2025-11-12T15:45:36Z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1033-12.1.23143.23143</vt:lpwstr>
  </property>
  <property fmtid="{D5CDD505-2E9C-101B-9397-08002B2CF9AE}" pid="3" name="ICV">
    <vt:lpwstr>D18B87986E7C9F9A485E1469A0DD43CF_42</vt:lpwstr>
  </property>
</Properties>
</file>